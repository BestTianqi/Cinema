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782E1">
      <w:pPr>
        <w:spacing w:after="80"/>
        <w:jc w:val="center"/>
      </w:pPr>
      <w:r>
        <w:rPr>
          <w:rFonts w:ascii="微软雅黑" w:hAnsi="微软雅黑" w:eastAsia="微软雅黑"/>
          <w:b/>
          <w:color w:val="34173B"/>
          <w:sz w:val="44"/>
        </w:rPr>
        <w:t>SmartCinema 答辩讲稿</w:t>
      </w:r>
    </w:p>
    <w:p w14:paraId="02AD371D">
      <w:pPr>
        <w:spacing w:after="80"/>
        <w:jc w:val="center"/>
      </w:pPr>
      <w:r>
        <w:rPr>
          <w:rFonts w:ascii="微软雅黑" w:hAnsi="微软雅黑" w:eastAsia="微软雅黑"/>
          <w:b w:val="0"/>
          <w:color w:val="624A69"/>
          <w:sz w:val="22"/>
        </w:rPr>
        <w:t>座椅被子预约队｜21 页自然口语版</w:t>
      </w:r>
    </w:p>
    <w:p w14:paraId="539CD0B6">
      <w:pPr>
        <w:spacing w:after="240"/>
        <w:jc w:val="center"/>
      </w:pPr>
      <w:r>
        <w:rPr>
          <w:rFonts w:ascii="微软雅黑" w:hAnsi="微软雅黑" w:eastAsia="微软雅黑"/>
          <w:b w:val="0"/>
          <w:color w:val="5A5A5A"/>
          <w:sz w:val="19"/>
        </w:rPr>
        <w:t>建议总时长：约 7–9 分钟（另留 2–3 分钟现场演示）</w:t>
      </w:r>
    </w:p>
    <w:p w14:paraId="3CE58AB3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1｜封面：先把问题讲清楚</w:t>
      </w:r>
    </w:p>
    <w:p w14:paraId="1FA32C16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建议时间：20秒</w:t>
      </w:r>
    </w:p>
    <w:p w14:paraId="030FCFB3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各位老师好，我们是座椅被子预约队。今天带来的项目叫 SmartCinema。大家买电影票时应该都有过这种经历：座位看起来很多，可真正要选的时候，又要看距离、看中间位置，还要确认几个人能不能坐在一起。我们想做的，就是把这段反复比较的过程，变成一次更轻松、更有依据的选择。</w:t>
      </w:r>
    </w:p>
    <w:p w14:paraId="5A6A6CBE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现场提示：开场不要急着讲技术，先看老师，再切到下一页。</w:t>
      </w:r>
    </w:p>
    <w:p w14:paraId="4CFA5559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2｜为什么做智能选座？</w:t>
      </w:r>
    </w:p>
    <w:p w14:paraId="5427210D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19BD0073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我们观察到三个很直接的问题。第一，座位越多，选择成本反而越高；第二，不同人对“好座位”的理解完全不同；第三，多人同行时，连续座位和个人偏好经常互相冲突。所以我们的目标不是替用户武断地选一个座位，而是先理解需求，再给出几个说得清理由的方案。</w:t>
      </w:r>
    </w:p>
    <w:p w14:paraId="614B861C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现场提示：讲到三个问题时，可以顺着页面上的三张卡片依次指一下。</w:t>
      </w:r>
    </w:p>
    <w:p w14:paraId="407F0331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3｜系统架构与技术选型</w:t>
      </w:r>
    </w:p>
    <w:p w14:paraId="4EEE4EC2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25A444C4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为了让功能之间不互相打架，我们把系统拆成四层。展示层负责页面和 Canvas；交互层接收点击、框选和表单输入；业务引擎负责推荐、评分与订单；最下面的数据与同步层统一保存座位状态。这里最关键的不是用了多少技术，而是所有模块都围绕同一份座位数据工作，后面取消订单、切换页面时才不会各显示各的。</w:t>
      </w:r>
    </w:p>
    <w:p w14:paraId="6FDB42D3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现场提示：最后一句稍微放慢，这是整套架构的核心。</w:t>
      </w:r>
    </w:p>
    <w:p w14:paraId="33708D31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4｜核心用户流程</w:t>
      </w:r>
    </w:p>
    <w:p w14:paraId="6779C2D7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建议时间：20秒</w:t>
      </w:r>
    </w:p>
    <w:p w14:paraId="272989E3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从用户角度看，流程其实只有三步：先表达需求，再查看推荐，最后提交订单。推荐之后用户仍然可以手动调整，系统会马上重算体验分和价格。也就是说，智能推荐负责缩小选择范围，但最后的决定权一直留在用户手里。</w:t>
      </w:r>
    </w:p>
    <w:p w14:paraId="5111BD78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现场提示：从左到右带着页面箭头讲，不要逐字念卡片。</w:t>
      </w:r>
    </w:p>
    <w:p w14:paraId="44C94488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5｜Canvas 弧形座位图</w:t>
      </w:r>
    </w:p>
    <w:p w14:paraId="2C55C06D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建议时间：30秒</w:t>
      </w:r>
    </w:p>
    <w:p w14:paraId="7A7D332F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这一页是系统最直观的部分。座位图没有用大量普通按钮堆出来，而是由 Canvas 动态绘制。每个座位的位置会根据影厅规模、银幕中心和弧形参数重新计算，所以小厅、中厅、大厅都能复用同一套逻辑。桌面端可以拖拽和缩放，手机上座位会更紧凑，但仍然保留过道、排号和状态提示。</w:t>
      </w:r>
    </w:p>
    <w:p w14:paraId="745A2312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现场提示：指一下银幕、中央过道和不同颜色的座位，画面比术语更有说服力。</w:t>
      </w:r>
    </w:p>
    <w:p w14:paraId="2DE087DA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6｜智能推荐如何工作？</w:t>
      </w:r>
    </w:p>
    <w:p w14:paraId="287F4AC0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建议时间：30秒</w:t>
      </w:r>
    </w:p>
    <w:p w14:paraId="75327313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推荐不是简单地找“正中间”。第一步先过滤掉已售、已预订和存在冲突的座位；第二步按照人数生成连续组合；第三步综合视角、距离、周围空位和人群偏好排序。最后给出三个候选，而不是只给一个答案。如果确实找不到满足条件的座位，系统会明确告诉用户“暂无可用方案”，不会拿已经卖出的座位凑数。</w:t>
      </w:r>
    </w:p>
    <w:p w14:paraId="77EECA94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现场提示：强调“先过滤再评分”，这能回答老师对推荐可靠性的疑问。</w:t>
      </w:r>
    </w:p>
    <w:p w14:paraId="48AE110B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7｜影院热度地图</w:t>
      </w:r>
    </w:p>
    <w:p w14:paraId="5FE9060C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建议时间：20秒</w:t>
      </w:r>
    </w:p>
    <w:p w14:paraId="17F3991F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推荐解决的是“这一次坐哪里”，热度地图回答的是“大家通常喜欢哪里”。红色区域代表更热门的位置，黄色一般，蓝色相对冷门。它会结合星期和影厅情况变化，同时又保持同一天结果稳定。用户可以把它当作第二个参考，而不是被算法牵着走。</w:t>
      </w:r>
    </w:p>
    <w:p w14:paraId="7E02C8DE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现场提示：指着红色中央区域说，会比单独解释颜色更自然。</w:t>
      </w:r>
    </w:p>
    <w:p w14:paraId="0CDE5BFE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8｜观影体验评分</w:t>
      </w:r>
    </w:p>
    <w:p w14:paraId="572D7535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53A757EE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选完以后，系统还会给出一个可解释的体验分。视角占百分之</w:t>
      </w:r>
      <w:r>
        <w:rPr>
          <w:rFonts w:hint="eastAsia"/>
          <w:b w:val="0"/>
          <w:color w:val="232323"/>
          <w:sz w:val="21"/>
          <w:lang w:val="en-US" w:eastAsia="zh-CN"/>
        </w:rPr>
        <w:t>四</w:t>
      </w:r>
      <w:r>
        <w:rPr>
          <w:rFonts w:ascii="微软雅黑" w:hAnsi="微软雅黑" w:eastAsia="微软雅黑"/>
          <w:b w:val="0"/>
          <w:color w:val="232323"/>
          <w:sz w:val="21"/>
        </w:rPr>
        <w:t>十五，距离占百分之三</w:t>
      </w:r>
      <w:r>
        <w:rPr>
          <w:rFonts w:hint="eastAsia"/>
          <w:b w:val="0"/>
          <w:color w:val="232323"/>
          <w:sz w:val="21"/>
          <w:lang w:val="en-US" w:eastAsia="zh-CN"/>
        </w:rPr>
        <w:t>十五</w:t>
      </w:r>
      <w:r>
        <w:rPr>
          <w:rFonts w:ascii="微软雅黑" w:hAnsi="微软雅黑" w:eastAsia="微软雅黑"/>
          <w:b w:val="0"/>
          <w:color w:val="232323"/>
          <w:sz w:val="21"/>
        </w:rPr>
        <w:t>，周围空位占百分之二十。这里我们特意保留了“极佳、优秀、一般”三个等级，因为分数不是越高越神秘，而是要让用户一眼知道当前选择大概处在什么水平。</w:t>
      </w:r>
    </w:p>
    <w:p w14:paraId="36BE7C37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现场提示：如果现场时间紧，只讲四个指标中权重最高的两个。</w:t>
      </w:r>
      <w:bookmarkStart w:id="0" w:name="_GoBack"/>
      <w:bookmarkEnd w:id="0"/>
    </w:p>
    <w:p w14:paraId="2183ABF9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9｜订单闭环与状态一致性</w:t>
      </w:r>
    </w:p>
    <w:p w14:paraId="406B4CB6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0FE0319E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推荐最终要落到真实订单上。用户可以先预订，也可以直接支付；预订后能够取消，支付后能够退票。每个动作都会回写 SeatData，再通知座位图和订单中心刷新。这样订单里说“已取消”，座位图就必须马上恢复可选，不会出现文字变了、颜色还留在原地的情况。</w:t>
      </w:r>
    </w:p>
    <w:p w14:paraId="381BD0BC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现场提示：这里可以顺带说明刚刚修复过取消后 Canvas 立即重绘的问题。</w:t>
      </w:r>
    </w:p>
    <w:p w14:paraId="31BACC47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10｜无障碍与移动端适配</w:t>
      </w:r>
    </w:p>
    <w:p w14:paraId="6624AF28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221D9C14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我们不希望无障碍只是页面角落里的一个图标。系统提供大字体、高对比度、色盲友好和语音提示；在移动端，原来的左右双栏会重新排成上下单列，按钮尺寸也会放大。换句话说，功能没有因为屏幕变窄而缩水，只是重新安排了操作顺序。</w:t>
      </w:r>
    </w:p>
    <w:p w14:paraId="547456C4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现场提示：指一下左侧手机截图，再扫过右侧五项能力。</w:t>
      </w:r>
    </w:p>
    <w:p w14:paraId="0ECED3CC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11｜工程化实现与测试</w:t>
      </w:r>
    </w:p>
    <w:p w14:paraId="6156C6B0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74F1376E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在工程实现上，我们用 SeatData 管状态，用 EventBus 做模块通知，用 BroadcastChannel 模拟多用户同步。测试时不只看按钮能不能点，还专门覆盖了推荐无结果、订单冲突、页面切换、取消释放和移动端溢出这些容易出问题的边界。对我们来说，能演示一次不算完成，反复操作后状态仍然正确才算完成。</w:t>
      </w:r>
    </w:p>
    <w:p w14:paraId="1B38222E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现场提示：最后一句适合做这一页的落点。</w:t>
      </w:r>
    </w:p>
    <w:p w14:paraId="22F6E5B1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12｜登录与权限</w:t>
      </w:r>
    </w:p>
    <w:p w14:paraId="088F2C9E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建议时间：20秒</w:t>
      </w:r>
    </w:p>
    <w:p w14:paraId="13C0BE00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系统入口也做了身份区分。普通用户注册或登录后进入购票流程；管理员从独立入口进入后台；登录状态会在会话中恢复。这样既避免每次刷新都重复登录，也不会让普通用户直接看到管理操作。</w:t>
      </w:r>
    </w:p>
    <w:p w14:paraId="38573057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现场提示：不要展开账号细节，重点说清普通用户和管理员两条路径。</w:t>
      </w:r>
    </w:p>
    <w:p w14:paraId="103F197A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13｜座位状态必须一眼区分</w:t>
      </w:r>
    </w:p>
    <w:p w14:paraId="30FA9DD4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建议时间：20秒</w:t>
      </w:r>
    </w:p>
    <w:p w14:paraId="4B2A1830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座位状态不能只靠“差不多的颜色”来猜。可选座位采用浅色，推荐座位是高对比紫色，已选是黄色，已售是灰色；在辅助模式下还会加入符号。推荐只可能出现在可用座位中，用户一眼就能分清“系统建议”“我已选择”和“已经不能选”。</w:t>
      </w:r>
    </w:p>
    <w:p w14:paraId="41F0F45C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现场提示：讲颜色时按页面从左到右，不必报具体色值。</w:t>
      </w:r>
    </w:p>
    <w:p w14:paraId="25F55A34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14｜不同偏好会改变候选座位</w:t>
      </w:r>
    </w:p>
    <w:p w14:paraId="65FAC231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387ACC82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同一排中间的位置不一定适合所有人。家庭或团体更看重连续，追求观影效果的用户更偏向中央区域，老人则可能更在意靠近过道、方便进出。切换偏好后，权重会真正参与重新计算，Top-3 方案也会随之变化，而不是换了标签却返回同一组座位。</w:t>
      </w:r>
    </w:p>
    <w:p w14:paraId="7EADF071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现场提示：可以用“带孩子”和“老人同行”两个场景做对比。</w:t>
      </w:r>
    </w:p>
    <w:p w14:paraId="1F6D9485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15｜模块 5：高对比度与色盲友好</w:t>
      </w:r>
    </w:p>
    <w:p w14:paraId="6655E794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0A5F1503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这一页单独回答模块五在哪里体现。高对比度模式会拉开文字、边框和背景的明暗差；色盲友好模式会重新映射状态色，并继续保留图形符号；关怀模式则把常用辅助项组合开启。重点不是把页面变得更花，而是确保换一种视觉条件之后，信息仍然能被准确识别。</w:t>
      </w:r>
    </w:p>
    <w:p w14:paraId="25B2828E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现场提示：“不是更花，而是更清楚”这句话可以稍作停顿。</w:t>
      </w:r>
    </w:p>
    <w:p w14:paraId="1723C2E0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16｜测试不仅验证成功路径</w:t>
      </w:r>
    </w:p>
    <w:p w14:paraId="1D44846F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148449EA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我们把最容易翻车的路径列成了检查项：推荐为空时有没有明确提示，页面切换后座位会不会消失，取消订单后颜色是否恢复，多人同时操作时冲突能不能拦住，以及三百六十像素宽度下是否还能完成购票。测试的重点不是证明系统永远成功，而是确认失败时也不会把状态弄乱。</w:t>
      </w:r>
    </w:p>
    <w:p w14:paraId="60043448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现场提示：这一页体现工程意识，语速可以稳一点。</w:t>
      </w:r>
    </w:p>
    <w:p w14:paraId="39C06926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17｜手动选座保留完整控制权</w:t>
      </w:r>
    </w:p>
    <w:p w14:paraId="00AD719C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建议时间：20秒</w:t>
      </w:r>
    </w:p>
    <w:p w14:paraId="11D5D0AF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如果用户不接受推荐，也可以完全手动操作：点击单选、Ctrl 多选、拖拽框选，再配合缩放和平移。每次选择变化都会触发评分和订单刷新。智能推荐在这里是一位助手，不是替用户做决定的人。</w:t>
      </w:r>
    </w:p>
    <w:p w14:paraId="4FA4F879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现场提示：最后一句是这一页的记忆点。</w:t>
      </w:r>
    </w:p>
    <w:p w14:paraId="6769DAA0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18｜订单模块覆盖完整生命周期</w:t>
      </w:r>
    </w:p>
    <w:p w14:paraId="790C397D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38805EBA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订单模块覆盖预订、支付、出票、取消和退票。支付入口做成接口层，可以替换成支付宝、微信或其他渠道；订单列表则提供状态筛选和操作入口。我们还清理了旧版重复的订单与评分逻辑，现在页面只走一套最新流程，避免同一动作被两套代码同时处理。</w:t>
      </w:r>
    </w:p>
    <w:p w14:paraId="02D625F6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现场提示：若老师追问支付，说明当前是前端模拟接口，并未接真实资金渠道。</w:t>
      </w:r>
    </w:p>
    <w:p w14:paraId="0FC8C30D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19｜三层机制保证状态一致</w:t>
      </w:r>
    </w:p>
    <w:p w14:paraId="174780CA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建议时间：25秒</w:t>
      </w:r>
    </w:p>
    <w:p w14:paraId="1B48F423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状态一致性主要靠三层保证：SeatData 是唯一数据源，LocalStorage 负责刷新后的恢复，事件总线和多人模拟负责页面间、用户间同步。比如取消预订时，先释放数据，再发出座位变化和画布重绘事件，所以推荐色、已售色和订单状态会一起更新。</w:t>
      </w:r>
    </w:p>
    <w:p w14:paraId="65A1FC10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现场提示：这一页可以和第九页形成呼应：前面讲现象，这里讲机制。</w:t>
      </w:r>
    </w:p>
    <w:p w14:paraId="78B81953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20｜项目总结与现场演示路线</w:t>
      </w:r>
    </w:p>
    <w:p w14:paraId="15EDCE02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建议时间：30秒</w:t>
      </w:r>
    </w:p>
    <w:p w14:paraId="130A9BE7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回到最初的问题，我们完成的不是一张会点的座位图，而是一条从表达需求、获得推荐、手动调整到订单处理的完整链路。现场演示我会先切换一种用户偏好，看 Top-3 如何变化；再手动选座观察评分；最后完成预订并取消，验证订单和座位颜色同步恢复。这样可以用最短时间把核心能力串起来。</w:t>
      </w:r>
    </w:p>
    <w:p w14:paraId="42AA216E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现场提示：如果网络或演示卡顿，直接用 PPT 中的截图讲完这三步。</w:t>
      </w:r>
    </w:p>
    <w:p w14:paraId="51EA7CE4">
      <w:pPr>
        <w:keepNext/>
        <w:spacing w:before="160" w:after="40"/>
      </w:pPr>
      <w:r>
        <w:rPr>
          <w:rFonts w:ascii="微软雅黑" w:hAnsi="微软雅黑" w:eastAsia="微软雅黑"/>
          <w:b/>
          <w:color w:val="4B1556"/>
          <w:sz w:val="27"/>
        </w:rPr>
        <w:t>21｜结束与提问</w:t>
      </w:r>
    </w:p>
    <w:p w14:paraId="5F911A50">
      <w:pPr>
        <w:keepNext/>
        <w:spacing w:after="60"/>
      </w:pPr>
      <w:r>
        <w:rPr>
          <w:rFonts w:ascii="微软雅黑" w:hAnsi="微软雅黑" w:eastAsia="微软雅黑"/>
          <w:b/>
          <w:color w:val="90489A"/>
          <w:sz w:val="17"/>
        </w:rPr>
        <w:t>建议时间：15秒</w:t>
      </w:r>
    </w:p>
    <w:p w14:paraId="07D9CFFE">
      <w:pPr>
        <w:spacing w:after="60" w:line="317" w:lineRule="auto"/>
      </w:pPr>
      <w:r>
        <w:rPr>
          <w:rFonts w:ascii="微软雅黑" w:hAnsi="微软雅黑" w:eastAsia="微软雅黑"/>
          <w:b w:val="0"/>
          <w:color w:val="232323"/>
          <w:sz w:val="21"/>
        </w:rPr>
        <w:t>以上就是座椅被子预约队的 SmartCinema。我们希望它带来的不是“算法替你做主”，而是让每一次选择更快、更清楚，也更照顾不同人的需要。谢谢各位老师，欢迎提问。</w:t>
      </w:r>
    </w:p>
    <w:p w14:paraId="28036B0B">
      <w:pPr>
        <w:pStyle w:val="164"/>
        <w:keepLines/>
      </w:pPr>
      <w:r>
        <w:rPr>
          <w:rFonts w:ascii="微软雅黑" w:hAnsi="微软雅黑" w:eastAsia="微软雅黑"/>
          <w:b w:val="0"/>
          <w:color w:val="604E70"/>
          <w:sz w:val="18"/>
        </w:rPr>
        <w:t>现场提示：说完停一下、看向老师，不要立刻去操作电脑。</w:t>
      </w:r>
    </w:p>
    <w:sectPr>
      <w:footerReference r:id="rId5" w:type="default"/>
      <w:pgSz w:w="12240" w:h="15840"/>
      <w:pgMar w:top="1020" w:right="1247" w:bottom="964" w:left="1247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821B5">
    <w:pPr>
      <w:pStyle w:val="24"/>
      <w:jc w:val="center"/>
    </w:pPr>
    <w:r>
      <w:rPr>
        <w:sz w:val="18"/>
      </w:rPr>
      <w:t>SmartCinema｜座椅被子预约队｜答辩讲稿</w:t>
    </w:r>
    <w:r>
      <w:rPr>
        <w:rFonts w:ascii="微软雅黑" w:hAnsi="微软雅黑" w:eastAsia="微软雅黑"/>
        <w:b w:val="0"/>
        <w:color w:val="878787"/>
        <w:sz w:val="16"/>
      </w:rPr>
      <w:t>座椅被子预约队 · SmartCinema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94853"/>
    <w:rsid w:val="7B68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6F2DB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4A4A4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6F2DBD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现场提示"/>
    <w:qFormat/>
    <w:uiPriority w:val="0"/>
    <w:pPr>
      <w:spacing w:after="160" w:line="276" w:lineRule="auto"/>
      <w:ind w:left="255"/>
    </w:pPr>
    <w:rPr>
      <w:rFonts w:ascii="微软雅黑" w:hAnsi="微软雅黑" w:eastAsia="微软雅黑" w:cstheme="minorBidi"/>
      <w:color w:val="604E7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3393</Words>
  <Characters>3544</Characters>
  <Lines>0</Lines>
  <Paragraphs>0</Paragraphs>
  <TotalTime>65</TotalTime>
  <ScaleCrop>false</ScaleCrop>
  <LinksUpToDate>false</LinksUpToDate>
  <CharactersWithSpaces>3574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座椅被子预约队</dc:creator>
  <dc:description>generated by python-docx</dc:description>
  <cp:lastModifiedBy>周皓洋(2024012535)</cp:lastModifiedBy>
  <dcterms:modified xsi:type="dcterms:W3CDTF">2026-08-01T08:22:15Z</dcterms:modified>
  <dc:title>SmartCinema答辩讲稿-19页版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eyJoZGlkIjoiZjg1MGE3MzFmNTk5ZDBhNzI4MDcyYmY3NWJlMzY1ZmMiLCJ1c2VySWQiOiIxNjQ4MTA5NzM0In0=</vt:lpwstr>
  </property>
  <property fmtid="{D5CDD505-2E9C-101B-9397-08002B2CF9AE}" pid="3" name="KSOProductBuildVer">
    <vt:lpwstr>2052-12.1.0.28043</vt:lpwstr>
  </property>
  <property fmtid="{D5CDD505-2E9C-101B-9397-08002B2CF9AE}" pid="4" name="ICV">
    <vt:lpwstr>8E2D5BBB0B6D45379BE0D71C7CD03B5F_13</vt:lpwstr>
  </property>
</Properties>
</file>